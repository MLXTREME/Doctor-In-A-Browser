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Certificate of Virtual Checkup</w:t>
      </w:r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r>
        <w:rPr>
          <w:rFonts w:ascii="Monotype Corsiva" w:hAnsi="Monotype Corsiva"/>
          <w:b/>
          <w:bCs/>
          <w:sz w:val="52"/>
          <w:szCs w:val="52"/>
          <w:lang w:val="en-IN"/>
        </w:rPr>
        <w:t>Your_Amazing_Name</w:t>
      </w:r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YOUR_AWESOME_NAME_HERE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COVID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Description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>
        <w:rPr>
          <w:rFonts w:ascii="Bahnschrift Condensed" w:hAnsi="Bahnschrift Condensed"/>
          <w:lang w:val="en-IN"/>
        </w:rPr>
        <w:t>UID_Aadhaar</w:t>
      </w:r>
    </w:p>
    <w:p w14:paraId="0E47C8E5" w14:textId="7071E55F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</w:t>
      </w:r>
    </w:p>
    <w:p w14:paraId="2247928C" w14:textId="60012750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Esteemed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Designation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Autograph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Responsibility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Pos</w:t>
      </w:r>
    </w:p>
    <w:sectPr w:rsidR="00CA5617" w:rsidRPr="00880E13" w:rsidSect="0070289B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06B97" w14:textId="77777777" w:rsidR="00AD0BDD" w:rsidRDefault="00AD0BDD">
      <w:pPr>
        <w:spacing w:after="0" w:line="240" w:lineRule="auto"/>
      </w:pPr>
      <w:r>
        <w:separator/>
      </w:r>
    </w:p>
  </w:endnote>
  <w:endnote w:type="continuationSeparator" w:id="0">
    <w:p w14:paraId="61E3BCA6" w14:textId="77777777" w:rsidR="00AD0BDD" w:rsidRDefault="00AD0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57FE" w14:textId="77777777" w:rsidR="00CD4D1D" w:rsidRDefault="00CD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94BA" w14:textId="77777777" w:rsidR="00297B2B" w:rsidRDefault="00297B2B" w:rsidP="001A047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5F37" w14:textId="77777777" w:rsidR="00CD4D1D" w:rsidRDefault="00CD4D1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8263" w14:textId="77777777" w:rsidR="00AD0BDD" w:rsidRDefault="00AD0BDD">
      <w:pPr>
        <w:spacing w:after="0" w:line="240" w:lineRule="auto"/>
      </w:pPr>
      <w:r>
        <w:separator/>
      </w:r>
    </w:p>
  </w:footnote>
  <w:footnote w:type="continuationSeparator" w:id="0">
    <w:p w14:paraId="4DCAE05F" w14:textId="77777777" w:rsidR="00AD0BDD" w:rsidRDefault="00AD0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58CF0" w14:textId="58D028B6" w:rsidR="00CD4D1D" w:rsidRDefault="00AD0BDD">
    <w:pPr>
      <w:pStyle w:val="Header"/>
    </w:pPr>
    <w:r>
      <w:rPr>
        <w:noProof/>
      </w:rPr>
      <w:pict w14:anchorId="138E6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3" o:spid="_x0000_s2068" type="#_x0000_t136" style="position:absolute;left:0;text-align:left;margin-left:0;margin-top:0;width:803.4pt;height:25.8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8B7B" w14:textId="3FFD9E05" w:rsidR="00297B2B" w:rsidRDefault="00AD0BDD" w:rsidP="00935147">
    <w:pPr>
      <w:pStyle w:val="Header"/>
      <w:jc w:val="both"/>
    </w:pPr>
    <w:r>
      <w:rPr>
        <w:noProof/>
      </w:rPr>
      <w:pict w14:anchorId="7A91A1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4" o:spid="_x0000_s2069" type="#_x0000_t136" style="position:absolute;left:0;text-align:left;margin-left:0;margin-top:0;width:803.4pt;height:25.8pt;rotation:315;z-index:-251651072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297B2B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94FB4" w14:textId="5A824B04" w:rsidR="00CD4D1D" w:rsidRDefault="00AD0BDD">
    <w:pPr>
      <w:pStyle w:val="Header"/>
    </w:pPr>
    <w:r>
      <w:rPr>
        <w:noProof/>
      </w:rPr>
      <w:pict w14:anchorId="727055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2" o:spid="_x0000_s2067" type="#_x0000_t136" style="position:absolute;left:0;text-align:left;margin-left:0;margin-top:0;width:803.4pt;height:25.8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1372" w14:textId="59DE45DA" w:rsidR="00CD4D1D" w:rsidRDefault="00AD0BDD">
    <w:pPr>
      <w:pStyle w:val="Header"/>
    </w:pPr>
    <w:r>
      <w:rPr>
        <w:noProof/>
      </w:rPr>
      <w:pict w14:anchorId="514B89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6" o:spid="_x0000_s2071" type="#_x0000_t136" style="position:absolute;left:0;text-align:left;margin-left:0;margin-top:0;width:803.4pt;height:25.8pt;rotation:315;z-index:-251646976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0E60" w14:textId="5AF7F5B0" w:rsidR="009D1938" w:rsidRDefault="00AD0BDD" w:rsidP="00935147">
    <w:pPr>
      <w:pStyle w:val="Header"/>
      <w:jc w:val="both"/>
    </w:pPr>
    <w:r>
      <w:rPr>
        <w:noProof/>
      </w:rPr>
      <w:pict w14:anchorId="2E5DA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7" o:spid="_x0000_s2072" type="#_x0000_t136" style="position:absolute;left:0;text-align:left;margin-left:0;margin-top:0;width:803.4pt;height:25.8pt;rotation:315;z-index:-25164492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CE2B2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BC31" w14:textId="07917666" w:rsidR="00CD4D1D" w:rsidRDefault="00AD0BDD">
    <w:pPr>
      <w:pStyle w:val="Header"/>
    </w:pPr>
    <w:r>
      <w:rPr>
        <w:noProof/>
      </w:rPr>
      <w:pict w14:anchorId="7D1E1E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5" o:spid="_x0000_s2070" type="#_x0000_t136" style="position:absolute;left:0;text-align:left;margin-left:0;margin-top:0;width:803.4pt;height:25.8pt;rotation:315;z-index:-251649024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37C21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74FC8"/>
    <w:rsid w:val="00880E13"/>
    <w:rsid w:val="00883C5F"/>
    <w:rsid w:val="00903BE6"/>
    <w:rsid w:val="00935147"/>
    <w:rsid w:val="0095187B"/>
    <w:rsid w:val="00973B3C"/>
    <w:rsid w:val="009A7604"/>
    <w:rsid w:val="009B5D8F"/>
    <w:rsid w:val="009D1938"/>
    <w:rsid w:val="009F6422"/>
    <w:rsid w:val="00A258F2"/>
    <w:rsid w:val="00A46760"/>
    <w:rsid w:val="00A55CBA"/>
    <w:rsid w:val="00A573CC"/>
    <w:rsid w:val="00A91DD7"/>
    <w:rsid w:val="00AD0BDD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D4D1D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952A8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97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36</cp:revision>
  <cp:lastPrinted>2020-12-13T19:30:00Z</cp:lastPrinted>
  <dcterms:created xsi:type="dcterms:W3CDTF">2020-12-13T19:06:00Z</dcterms:created>
  <dcterms:modified xsi:type="dcterms:W3CDTF">2021-04-18T20:27:00Z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